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0DEF" w14:textId="154A2AFF" w:rsidR="00011EE8" w:rsidRDefault="003802E7">
      <w:pPr>
        <w:rPr>
          <w:b/>
          <w:bCs/>
          <w:u w:val="single"/>
        </w:rPr>
      </w:pPr>
      <w:r w:rsidRPr="003802E7">
        <w:rPr>
          <w:b/>
          <w:bCs/>
          <w:u w:val="single"/>
        </w:rPr>
        <w:t>Bash Scripting -1</w:t>
      </w:r>
    </w:p>
    <w:p w14:paraId="5A74DB9A" w14:textId="093C8C60" w:rsidR="003802E7" w:rsidRDefault="003802E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2E1E65C" wp14:editId="739398EA">
            <wp:extent cx="2695595" cy="1304935"/>
            <wp:effectExtent l="0" t="0" r="0" b="9525"/>
            <wp:docPr id="75230064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0641" name="Picture 1" descr="A computer screen shot of a black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95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DD4A" w14:textId="6551B0B8" w:rsidR="003802E7" w:rsidRDefault="003802E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9F57F61" wp14:editId="247848B3">
            <wp:extent cx="5731510" cy="1649095"/>
            <wp:effectExtent l="0" t="0" r="2540" b="8255"/>
            <wp:docPr id="1835566593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66593" name="Picture 2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882A" w14:textId="0A404E3F" w:rsidR="003802E7" w:rsidRDefault="003802E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0067C75" wp14:editId="0C940DD4">
            <wp:extent cx="2466993" cy="600079"/>
            <wp:effectExtent l="0" t="0" r="9525" b="9525"/>
            <wp:docPr id="164820" name="Picture 3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" name="Picture 3" descr="A black background with white numb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93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DFDA" w14:textId="0940963D" w:rsidR="003802E7" w:rsidRDefault="003802E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DD0496D" wp14:editId="4F55ACA0">
            <wp:extent cx="2914671" cy="1514486"/>
            <wp:effectExtent l="0" t="0" r="0" b="9525"/>
            <wp:docPr id="674794491" name="Picture 4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4491" name="Picture 4" descr="A computer screen shot of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71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7BFD" w14:textId="65D6D6E3" w:rsidR="003802E7" w:rsidRDefault="003802E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DFEBBC5" wp14:editId="36BD64E0">
            <wp:extent cx="2295542" cy="1647837"/>
            <wp:effectExtent l="0" t="0" r="9525" b="9525"/>
            <wp:docPr id="1288293536" name="Picture 5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93536" name="Picture 5" descr="A computer screen shot of a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301" w14:textId="0719D837" w:rsidR="003802E7" w:rsidRDefault="003802E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5885741" wp14:editId="1D940B8E">
            <wp:extent cx="3019447" cy="438153"/>
            <wp:effectExtent l="0" t="0" r="9525" b="0"/>
            <wp:docPr id="11149680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680" name="Picture 6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47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FF24" w14:textId="6947FAEF" w:rsidR="003802E7" w:rsidRDefault="005028F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9728D87" wp14:editId="14FEF88C">
            <wp:extent cx="5010187" cy="2152666"/>
            <wp:effectExtent l="0" t="0" r="0" b="0"/>
            <wp:docPr id="223855607" name="Picture 7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55607" name="Picture 7" descr="A computer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87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0456" w14:textId="7C93D90C" w:rsidR="005028F8" w:rsidRDefault="005028F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EFA93D9" wp14:editId="2EFEF07A">
            <wp:extent cx="4972086" cy="809631"/>
            <wp:effectExtent l="0" t="0" r="0" b="9525"/>
            <wp:docPr id="853681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11" name="Picture 8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1373" w14:textId="537020CC" w:rsidR="005028F8" w:rsidRDefault="005028F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FA70D4D" wp14:editId="0334588F">
            <wp:extent cx="4972086" cy="809631"/>
            <wp:effectExtent l="0" t="0" r="0" b="9525"/>
            <wp:docPr id="1401843388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43388" name="Picture 9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6B6" w14:textId="61ACBDE9" w:rsidR="005028F8" w:rsidRDefault="005028F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48533CD" wp14:editId="1EBA7F16">
            <wp:extent cx="4905411" cy="561979"/>
            <wp:effectExtent l="0" t="0" r="9525" b="9525"/>
            <wp:docPr id="1148348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48605" name="Picture 11483486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B210" w14:textId="03369E65" w:rsidR="0067721F" w:rsidRDefault="0067721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1673CFD" wp14:editId="275DEAF8">
            <wp:extent cx="3019447" cy="552454"/>
            <wp:effectExtent l="0" t="0" r="9525" b="0"/>
            <wp:docPr id="16708259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25935" name="Picture 16708259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47" cy="55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0AC6" w14:textId="3E60ACC5" w:rsidR="0067721F" w:rsidRDefault="0067721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DD0E167" wp14:editId="553BD4ED">
            <wp:extent cx="3476650" cy="800106"/>
            <wp:effectExtent l="0" t="0" r="0" b="0"/>
            <wp:docPr id="526401671" name="Picture 1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1671" name="Picture 12" descr="A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C6B0" w14:textId="1751061A" w:rsidR="0067721F" w:rsidRDefault="0067721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A63DD54" wp14:editId="6AA0DCD7">
            <wp:extent cx="3448075" cy="561979"/>
            <wp:effectExtent l="0" t="0" r="0" b="9525"/>
            <wp:docPr id="1306929741" name="Picture 1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9741" name="Picture 13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DC80" w14:textId="155CB170" w:rsidR="0067721F" w:rsidRDefault="008479C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00FC0EC" wp14:editId="2678831E">
            <wp:extent cx="3333774" cy="752481"/>
            <wp:effectExtent l="0" t="0" r="0" b="9525"/>
            <wp:docPr id="280558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58488" name="Picture 2805584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74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492D" w14:textId="68935662" w:rsidR="008479CA" w:rsidRDefault="008479C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765D9F2" wp14:editId="1FC0CEFD">
            <wp:extent cx="2324117" cy="1190634"/>
            <wp:effectExtent l="0" t="0" r="0" b="9525"/>
            <wp:docPr id="279068443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8443" name="Picture 15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17" cy="11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8FCC" w14:textId="675402B5" w:rsidR="008479CA" w:rsidRDefault="008479C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CF8C534" wp14:editId="6C46C981">
            <wp:extent cx="3505226" cy="923932"/>
            <wp:effectExtent l="0" t="0" r="0" b="9525"/>
            <wp:docPr id="801174872" name="Picture 1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4872" name="Picture 16" descr="A screen shot of a computer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26" cy="92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7675" w14:textId="49E9EDB1" w:rsidR="008479CA" w:rsidRDefault="005C78D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E5074F2" wp14:editId="0BA4A95B">
            <wp:extent cx="1114433" cy="933457"/>
            <wp:effectExtent l="0" t="0" r="9525" b="0"/>
            <wp:docPr id="975757593" name="Picture 17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7593" name="Picture 17" descr="A screen 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33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18BD" w14:textId="721473BA" w:rsidR="005C78D5" w:rsidRDefault="005C78D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5A8880E" wp14:editId="5B918342">
            <wp:extent cx="3200423" cy="1838338"/>
            <wp:effectExtent l="0" t="0" r="0" b="9525"/>
            <wp:docPr id="2009965851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5851" name="Picture 18" descr="A screenshot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23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B529" w14:textId="4EFBEA4B" w:rsidR="005C78D5" w:rsidRDefault="0089690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158133E" wp14:editId="6BA201E5">
            <wp:extent cx="5731510" cy="2700020"/>
            <wp:effectExtent l="0" t="0" r="2540" b="5080"/>
            <wp:docPr id="537451542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1542" name="Picture 19" descr="A screen 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6EDD" w14:textId="2EC606B7" w:rsidR="00896906" w:rsidRDefault="0089690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DFC5885" wp14:editId="51801875">
            <wp:extent cx="2171716" cy="2114565"/>
            <wp:effectExtent l="0" t="0" r="0" b="0"/>
            <wp:docPr id="1041084326" name="Picture 20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84326" name="Picture 20" descr="A screen shot of a computer scree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16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00A1" w14:textId="3EA0B324" w:rsidR="00896906" w:rsidRDefault="000F11A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6054D43" wp14:editId="74E94DAE">
            <wp:extent cx="4829210" cy="6924726"/>
            <wp:effectExtent l="0" t="0" r="0" b="9525"/>
            <wp:docPr id="1505242205" name="Picture 2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2205" name="Picture 21" descr="A screenshot of a computer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69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C8C6" w14:textId="3B21E721" w:rsidR="000F11AD" w:rsidRDefault="000F11A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EACB6E8" wp14:editId="057161DC">
            <wp:extent cx="3667152" cy="2266967"/>
            <wp:effectExtent l="0" t="0" r="9525" b="0"/>
            <wp:docPr id="793692751" name="Picture 2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92751" name="Picture 22" descr="A computer screen shot of a black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7348" w14:textId="227A5BA4" w:rsidR="000F11AD" w:rsidRDefault="000F11A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B1A64BD" wp14:editId="007CCDC3">
            <wp:extent cx="2105040" cy="1457336"/>
            <wp:effectExtent l="0" t="0" r="0" b="9525"/>
            <wp:docPr id="1299912589" name="Picture 2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12589" name="Picture 23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40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21B4" w14:textId="28449412" w:rsidR="000F11AD" w:rsidRDefault="00E2388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9F13879" wp14:editId="57B36062">
            <wp:extent cx="5731510" cy="2972435"/>
            <wp:effectExtent l="0" t="0" r="2540" b="0"/>
            <wp:docPr id="951996603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6603" name="Picture 24" descr="A screen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6008" w14:textId="5B034370" w:rsidR="00E2388D" w:rsidRPr="003802E7" w:rsidRDefault="00540F6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73F157A" wp14:editId="45DD238C">
            <wp:extent cx="3971954" cy="3248049"/>
            <wp:effectExtent l="0" t="0" r="9525" b="9525"/>
            <wp:docPr id="210483356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33567" name="Picture 25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88D" w:rsidRPr="00380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E7"/>
    <w:rsid w:val="00011EE8"/>
    <w:rsid w:val="000F11AD"/>
    <w:rsid w:val="00344AC2"/>
    <w:rsid w:val="003802E7"/>
    <w:rsid w:val="005028F8"/>
    <w:rsid w:val="00540F6C"/>
    <w:rsid w:val="00554EA2"/>
    <w:rsid w:val="005C78D5"/>
    <w:rsid w:val="0067721F"/>
    <w:rsid w:val="008479CA"/>
    <w:rsid w:val="00896906"/>
    <w:rsid w:val="00DD1EFF"/>
    <w:rsid w:val="00E2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9E65"/>
  <w15:chartTrackingRefBased/>
  <w15:docId w15:val="{C2E26A1C-B454-40A7-A604-BA6CC870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ahmed</dc:creator>
  <cp:keywords/>
  <dc:description/>
  <cp:lastModifiedBy>haseeb ahmed</cp:lastModifiedBy>
  <cp:revision>1</cp:revision>
  <dcterms:created xsi:type="dcterms:W3CDTF">2026-02-02T09:10:00Z</dcterms:created>
  <dcterms:modified xsi:type="dcterms:W3CDTF">2026-02-02T11:26:00Z</dcterms:modified>
</cp:coreProperties>
</file>